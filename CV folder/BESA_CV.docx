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0A56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206375</wp:posOffset>
                </wp:positionV>
                <wp:extent cx="1557020" cy="1359535"/>
                <wp:effectExtent l="38735" t="15240" r="42545" b="7302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0475" y="1120775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25pt;margin-top:16.25pt;height:107.05pt;width:122.6pt;z-index:251659264;v-text-anchor:middle;mso-width-relative:page;mso-height-relative:page;" filled="t" stroked="t" coordsize="21600,21600" o:gfxdata="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">
                <v:fill type="frame" on="t" focussize="0,0" recolor="t" rotate="t" r:id="rId6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KARL ASHLEY S. BESA</w:t>
      </w:r>
    </w:p>
    <w:p w14:paraId="0ED1E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UI/UX Designer</w:t>
      </w:r>
    </w:p>
    <w:p w14:paraId="13C347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📩 karlashleybesa@gmail.com</w:t>
      </w:r>
    </w:p>
    <w:p w14:paraId="2FDC1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👨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About Me</w:t>
      </w:r>
    </w:p>
    <w:p w14:paraId="3AABAC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aspiring UI/UX designer passionate about creating intuitive and visually engaging digital experiences. I enjoy exploring design trends and crafting interfaces that are both user-friendly and aesthetically pleasing. My goal is to build designs that connect people and technology seamlessly.</w:t>
      </w:r>
    </w:p>
    <w:p w14:paraId="6E5459B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👤 Personal Information</w:t>
      </w:r>
    </w:p>
    <w:p w14:paraId="514D08A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34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Age: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19 years old</w:t>
      </w:r>
    </w:p>
    <w:p w14:paraId="1ED900F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34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Course: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🎓 Educational Background</w:t>
      </w:r>
    </w:p>
    <w:p w14:paraId="42A73A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34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Tertiary: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University of Eastern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MacArthur Highway, Brgy. Canarvacanan, Binalonan, Pangasinan 2436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2024 – Present</w:t>
      </w:r>
    </w:p>
    <w:p w14:paraId="255B5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</w:p>
    <w:p w14:paraId="4AD599D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34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Secondary: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Don Ramon E. Costales Memorial National High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Gen. Luna Street, Poblacion Zone II,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2018 – 2024</w:t>
      </w:r>
    </w:p>
    <w:p w14:paraId="75BE0CE3">
      <w:pPr>
        <w:keepNext w:val="0"/>
        <w:keepLines w:val="0"/>
        <w:widowControl/>
        <w:suppressLineNumbers w:val="0"/>
        <w:ind w:left="376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7A389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34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Primary: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Lomboy Elementary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Poblacion Zone 6,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2012 – 2018</w:t>
      </w:r>
    </w:p>
    <w:p w14:paraId="385AF66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🛠 Skills</w:t>
      </w:r>
    </w:p>
    <w:p w14:paraId="5CAA12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Active Listener</w:t>
      </w:r>
    </w:p>
    <w:p w14:paraId="34FC72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Determined</w:t>
      </w:r>
    </w:p>
    <w:p w14:paraId="387E345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Hardworking</w:t>
      </w:r>
    </w:p>
    <w:p w14:paraId="1B2D1CA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loyal</w:t>
      </w:r>
    </w:p>
    <w:p w14:paraId="2DE7E1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gentleman</w:t>
      </w:r>
    </w:p>
    <w:p w14:paraId="60D036D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soft spoken</w:t>
      </w:r>
    </w:p>
    <w:p w14:paraId="22D075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man of God</w:t>
      </w:r>
    </w:p>
    <w:p w14:paraId="41672A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masarap magluto</w:t>
      </w:r>
    </w:p>
    <w:p w14:paraId="0A3987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may alam sa gawaing bahay</w:t>
      </w:r>
    </w:p>
    <w:p w14:paraId="7AECFD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pinaka mabait sa grupo</w:t>
      </w:r>
    </w:p>
    <w:p w14:paraId="6D96C1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kind and respectful</w:t>
      </w:r>
    </w:p>
    <w:p w14:paraId="6C14DB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💭 Hobbies &amp; Interests</w:t>
      </w:r>
    </w:p>
    <w:p w14:paraId="5A9A51C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Listening to Music</w:t>
      </w:r>
    </w:p>
    <w:p w14:paraId="718C346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Watching Movies</w:t>
      </w:r>
    </w:p>
    <w:p w14:paraId="4530760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matulog ng alas tres ng umaga</w:t>
      </w:r>
    </w:p>
    <w:p w14:paraId="2A6E90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mag codm</w:t>
      </w:r>
    </w:p>
    <w:p w14:paraId="4D4D81A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gumastos</w:t>
      </w:r>
    </w:p>
    <w:p w14:paraId="1050CA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Email: karlashleybesa@gmail.com</w:t>
      </w:r>
    </w:p>
    <w:p w14:paraId="4DAF9D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Facebook: Karl Ashley Besa</w:t>
      </w:r>
    </w:p>
    <w:p w14:paraId="064503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Instagram: krxley</w:t>
      </w:r>
    </w:p>
    <w:p w14:paraId="3FD6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© 2025 Group 2 — Team Portfolio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FDAC4"/>
    <w:multiLevelType w:val="multilevel"/>
    <w:tmpl w:val="9ABFD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A2CC54"/>
    <w:multiLevelType w:val="multilevel"/>
    <w:tmpl w:val="19A2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0FED366"/>
    <w:multiLevelType w:val="multilevel"/>
    <w:tmpl w:val="20FED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03398"/>
    <w:rsid w:val="20D433DB"/>
    <w:rsid w:val="21BE400F"/>
    <w:rsid w:val="4F664189"/>
    <w:rsid w:val="6251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Karl Ashley Besa</cp:lastModifiedBy>
  <dcterms:modified xsi:type="dcterms:W3CDTF">2025-11-02T06:59:37Z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F5D2F035B013471FBA0A8CEB7A69C469_13</vt:lpwstr>
  </property>
</Properties>
</file>